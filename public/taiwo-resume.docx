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27DAF">
      <w:pPr>
        <w:spacing w:line="360" w:lineRule="auto"/>
        <w:jc w:val="center"/>
        <w:rPr>
          <w:rFonts w:hint="default" w:cs="Times New Roman" w:asciiTheme="majorAscii" w:hAnsiTheme="majorAscii"/>
        </w:rPr>
      </w:pPr>
      <w:r>
        <w:rPr>
          <w:rFonts w:hint="default" w:cs="Times New Roman" w:asciiTheme="majorAscii" w:hAnsiTheme="majorAscii"/>
          <w:b/>
          <w:sz w:val="36"/>
        </w:rPr>
        <w:t>Adeyemo Taiwo Muheebudeen</w:t>
      </w:r>
    </w:p>
    <w:p w14:paraId="261FE3EB">
      <w:pPr>
        <w:spacing w:line="360" w:lineRule="auto"/>
        <w:jc w:val="center"/>
        <w:rPr>
          <w:rFonts w:hint="default" w:cs="Times New Roman" w:asciiTheme="majorAscii" w:hAnsiTheme="majorAscii"/>
        </w:rPr>
      </w:pPr>
      <w:r>
        <w:rPr>
          <w:rFonts w:hint="default" w:cs="Times New Roman" w:asciiTheme="majorAscii" w:hAnsiTheme="majorAscii"/>
          <w:sz w:val="24"/>
        </w:rPr>
        <w:t>Frontend Developer | UI/UX Designer</w:t>
      </w:r>
    </w:p>
    <w:p w14:paraId="6A9EE009">
      <w:pPr>
        <w:pStyle w:val="2"/>
        <w:spacing w:line="360" w:lineRule="auto"/>
        <w:rPr>
          <w:rFonts w:hint="default" w:cs="Times New Roman" w:asciiTheme="majorAscii" w:hAnsiTheme="majorAscii"/>
        </w:rPr>
      </w:pPr>
      <w:r>
        <w:rPr>
          <w:rFonts w:hint="default" w:cs="Times New Roman" w:asciiTheme="majorAscii" w:hAnsiTheme="majorAscii"/>
        </w:rPr>
        <w:t>Profile Summary</w:t>
      </w:r>
    </w:p>
    <w:p w14:paraId="3C9C147F">
      <w:pPr>
        <w:spacing w:line="360" w:lineRule="auto"/>
        <w:rPr>
          <w:rFonts w:hint="default" w:cs="Times New Roman" w:asciiTheme="majorAscii" w:hAnsiTheme="majorAscii"/>
        </w:rPr>
      </w:pPr>
      <w:r>
        <w:rPr>
          <w:rFonts w:hint="default" w:cs="Times New Roman" w:asciiTheme="majorAscii" w:hAnsiTheme="majorAscii"/>
        </w:rPr>
        <w:t>Passionate Frontend Developer and UI/UX Designer with a strong eye for detail and a focus on crafting intuitive, responsive, and visually appealing digital experiences. Skilled in translating ideas into functional interfaces using Figma, React, and Tailwind CSS. Dedicated to helping businesses grow through clean, modern, and performance-driven web solutions.</w:t>
      </w:r>
    </w:p>
    <w:p w14:paraId="5D022167">
      <w:pPr>
        <w:pStyle w:val="2"/>
        <w:spacing w:line="360" w:lineRule="auto"/>
        <w:rPr>
          <w:rFonts w:hint="default" w:cs="Times New Roman" w:asciiTheme="majorAscii" w:hAnsiTheme="majorAscii"/>
        </w:rPr>
      </w:pPr>
      <w:r>
        <w:rPr>
          <w:rFonts w:hint="default" w:cs="Times New Roman" w:asciiTheme="majorAscii" w:hAnsiTheme="majorAscii"/>
        </w:rPr>
        <w:t>Key Skills</w:t>
      </w:r>
    </w:p>
    <w:p w14:paraId="44DC4494">
      <w:pPr>
        <w:pStyle w:val="23"/>
        <w:spacing w:line="360" w:lineRule="auto"/>
        <w:rPr>
          <w:rFonts w:hint="default" w:cs="Times New Roman" w:asciiTheme="majorAscii" w:hAnsiTheme="majorAscii"/>
        </w:rPr>
      </w:pPr>
      <w:r>
        <w:rPr>
          <w:rFonts w:hint="default" w:cs="Times New Roman" w:asciiTheme="majorAscii" w:hAnsiTheme="majorAscii"/>
        </w:rPr>
        <w:t>• UI/UX Design</w:t>
      </w:r>
    </w:p>
    <w:p w14:paraId="2A21D218">
      <w:pPr>
        <w:pStyle w:val="23"/>
        <w:spacing w:line="360" w:lineRule="auto"/>
        <w:rPr>
          <w:rFonts w:hint="default" w:cs="Times New Roman" w:asciiTheme="majorAscii" w:hAnsiTheme="majorAscii"/>
        </w:rPr>
      </w:pPr>
      <w:r>
        <w:rPr>
          <w:rFonts w:hint="default" w:cs="Times New Roman" w:asciiTheme="majorAscii" w:hAnsiTheme="majorAscii"/>
        </w:rPr>
        <w:t>• Prototyping &amp; Wireframing</w:t>
      </w:r>
    </w:p>
    <w:p w14:paraId="712372DA">
      <w:pPr>
        <w:pStyle w:val="23"/>
        <w:spacing w:line="360" w:lineRule="auto"/>
        <w:rPr>
          <w:rFonts w:hint="default" w:cs="Times New Roman" w:asciiTheme="majorAscii" w:hAnsiTheme="majorAscii"/>
        </w:rPr>
      </w:pPr>
      <w:r>
        <w:rPr>
          <w:rFonts w:hint="default" w:cs="Times New Roman" w:asciiTheme="majorAscii" w:hAnsiTheme="majorAscii"/>
        </w:rPr>
        <w:t>• Figma</w:t>
      </w:r>
    </w:p>
    <w:p w14:paraId="7446BBF7">
      <w:pPr>
        <w:pStyle w:val="23"/>
        <w:spacing w:line="360" w:lineRule="auto"/>
        <w:rPr>
          <w:rFonts w:hint="default" w:cs="Times New Roman" w:asciiTheme="majorAscii" w:hAnsiTheme="majorAscii"/>
        </w:rPr>
      </w:pPr>
      <w:r>
        <w:rPr>
          <w:rFonts w:hint="default" w:cs="Times New Roman" w:asciiTheme="majorAscii" w:hAnsiTheme="majorAscii"/>
        </w:rPr>
        <w:t>• React.js</w:t>
      </w:r>
    </w:p>
    <w:p w14:paraId="50A4B802">
      <w:pPr>
        <w:pStyle w:val="23"/>
        <w:spacing w:line="360" w:lineRule="auto"/>
        <w:rPr>
          <w:rFonts w:hint="default" w:cs="Times New Roman" w:asciiTheme="majorAscii" w:hAnsiTheme="majorAscii"/>
        </w:rPr>
      </w:pPr>
      <w:r>
        <w:rPr>
          <w:rFonts w:hint="default" w:cs="Times New Roman" w:asciiTheme="majorAscii" w:hAnsiTheme="majorAscii"/>
        </w:rPr>
        <w:t>• Tailwind CSS</w:t>
      </w:r>
    </w:p>
    <w:p w14:paraId="70F4E141">
      <w:pPr>
        <w:pStyle w:val="23"/>
        <w:spacing w:line="360" w:lineRule="auto"/>
        <w:rPr>
          <w:rFonts w:hint="default" w:cs="Times New Roman" w:asciiTheme="majorAscii" w:hAnsiTheme="majorAscii"/>
        </w:rPr>
      </w:pPr>
      <w:r>
        <w:rPr>
          <w:rFonts w:hint="default" w:cs="Times New Roman" w:asciiTheme="majorAscii" w:hAnsiTheme="majorAscii"/>
        </w:rPr>
        <w:t>• Frontend Development</w:t>
      </w:r>
    </w:p>
    <w:p w14:paraId="7A474BF7">
      <w:pPr>
        <w:pStyle w:val="23"/>
        <w:spacing w:line="360" w:lineRule="auto"/>
        <w:rPr>
          <w:rFonts w:hint="default" w:cs="Times New Roman" w:asciiTheme="majorAscii" w:hAnsiTheme="majorAscii"/>
        </w:rPr>
      </w:pPr>
      <w:r>
        <w:rPr>
          <w:rFonts w:hint="default" w:cs="Times New Roman" w:asciiTheme="majorAscii" w:hAnsiTheme="majorAscii"/>
        </w:rPr>
        <w:t>• Responsive Design</w:t>
      </w:r>
    </w:p>
    <w:p w14:paraId="05A4A45C">
      <w:pPr>
        <w:pStyle w:val="23"/>
        <w:spacing w:line="360" w:lineRule="auto"/>
        <w:rPr>
          <w:rFonts w:hint="default" w:cs="Times New Roman" w:asciiTheme="majorAscii" w:hAnsiTheme="majorAscii"/>
        </w:rPr>
      </w:pPr>
      <w:r>
        <w:rPr>
          <w:rFonts w:hint="default" w:cs="Times New Roman" w:asciiTheme="majorAscii" w:hAnsiTheme="majorAscii"/>
        </w:rPr>
        <w:t>• Git &amp; GitHub</w:t>
      </w:r>
    </w:p>
    <w:p w14:paraId="43BA1C19">
      <w:pPr>
        <w:pStyle w:val="2"/>
        <w:spacing w:line="360" w:lineRule="auto"/>
        <w:rPr>
          <w:rFonts w:hint="default" w:cs="Times New Roman" w:asciiTheme="majorAscii" w:hAnsiTheme="majorAscii"/>
        </w:rPr>
      </w:pPr>
      <w:r>
        <w:rPr>
          <w:rFonts w:hint="default" w:cs="Times New Roman" w:asciiTheme="majorAscii" w:hAnsiTheme="majorAscii"/>
        </w:rPr>
        <w:t>Experience / Freelance Work</w:t>
      </w:r>
    </w:p>
    <w:p w14:paraId="3737D6DF">
      <w:pPr>
        <w:spacing w:line="360" w:lineRule="auto"/>
        <w:rPr>
          <w:rFonts w:hint="default" w:cs="Times New Roman" w:asciiTheme="majorAscii" w:hAnsiTheme="majorAscii"/>
        </w:rPr>
      </w:pPr>
      <w:r>
        <w:rPr>
          <w:rFonts w:hint="default" w:cs="Times New Roman" w:asciiTheme="majorAscii" w:hAnsiTheme="majorAscii"/>
          <w:b/>
        </w:rPr>
        <w:t>Freelance Designer &amp; Developer — 2024–Present</w:t>
      </w:r>
    </w:p>
    <w:p w14:paraId="6FF2EC12">
      <w:pPr>
        <w:pStyle w:val="23"/>
        <w:spacing w:line="360" w:lineRule="auto"/>
        <w:rPr>
          <w:rFonts w:hint="default" w:cs="Times New Roman" w:asciiTheme="majorAscii" w:hAnsiTheme="majorAscii"/>
        </w:rPr>
      </w:pPr>
      <w:r>
        <w:rPr>
          <w:rFonts w:hint="default" w:cs="Times New Roman" w:asciiTheme="majorAscii" w:hAnsiTheme="majorAscii"/>
        </w:rPr>
        <w:t>• Designed and developed responsive interfaces for business websites and dashboards.</w:t>
      </w:r>
    </w:p>
    <w:p w14:paraId="2E589473">
      <w:pPr>
        <w:pStyle w:val="23"/>
        <w:spacing w:line="360" w:lineRule="auto"/>
        <w:rPr>
          <w:rFonts w:hint="default" w:cs="Times New Roman" w:asciiTheme="majorAscii" w:hAnsiTheme="majorAscii"/>
        </w:rPr>
      </w:pPr>
      <w:r>
        <w:rPr>
          <w:rFonts w:hint="default" w:cs="Times New Roman" w:asciiTheme="majorAscii" w:hAnsiTheme="majorAscii"/>
        </w:rPr>
        <w:t>• Created user-centered UI designs in Figma, translating them into clean, functional React code.</w:t>
      </w:r>
    </w:p>
    <w:p w14:paraId="69EE8B87">
      <w:pPr>
        <w:pStyle w:val="23"/>
        <w:spacing w:line="360" w:lineRule="auto"/>
        <w:rPr>
          <w:rFonts w:hint="default" w:cs="Times New Roman" w:asciiTheme="majorAscii" w:hAnsiTheme="majorAscii"/>
        </w:rPr>
      </w:pPr>
      <w:r>
        <w:rPr>
          <w:rFonts w:hint="default" w:cs="Times New Roman" w:asciiTheme="majorAscii" w:hAnsiTheme="majorAscii"/>
        </w:rPr>
        <w:t>• Built and optimized projects like NexCity Realty (real estate dashboard) and Optopcakes (e-commerce UI &amp; website).</w:t>
      </w:r>
    </w:p>
    <w:p w14:paraId="79ED8960">
      <w:pPr>
        <w:pStyle w:val="23"/>
        <w:spacing w:line="360" w:lineRule="auto"/>
        <w:rPr>
          <w:rFonts w:hint="default" w:cs="Times New Roman" w:asciiTheme="majorAscii" w:hAnsiTheme="majorAscii"/>
        </w:rPr>
      </w:pPr>
      <w:r>
        <w:rPr>
          <w:rFonts w:hint="default" w:cs="Times New Roman" w:asciiTheme="majorAscii" w:hAnsiTheme="majorAscii"/>
        </w:rPr>
        <w:t>• Collaborated with clients to ensure brand consistency and performance across devices.</w:t>
      </w:r>
    </w:p>
    <w:p w14:paraId="277A7ECD">
      <w:pPr>
        <w:pStyle w:val="2"/>
        <w:spacing w:line="360" w:lineRule="auto"/>
        <w:rPr>
          <w:rFonts w:hint="default" w:cs="Times New Roman" w:asciiTheme="majorAscii" w:hAnsiTheme="majorAscii"/>
        </w:rPr>
      </w:pPr>
      <w:r>
        <w:rPr>
          <w:rFonts w:hint="default" w:cs="Times New Roman" w:asciiTheme="majorAscii" w:hAnsiTheme="majorAscii"/>
        </w:rPr>
        <w:t>Education</w:t>
      </w:r>
    </w:p>
    <w:p w14:paraId="5C617742">
      <w:pPr>
        <w:numPr>
          <w:ilvl w:val="0"/>
          <w:numId w:val="7"/>
        </w:numPr>
        <w:spacing w:line="360" w:lineRule="auto"/>
        <w:rPr>
          <w:rFonts w:hint="default" w:cs="Times New Roman" w:asciiTheme="majorAscii" w:hAnsiTheme="majorAscii"/>
          <w:b/>
        </w:rPr>
      </w:pPr>
      <w:r>
        <w:rPr>
          <w:rFonts w:hint="default" w:cs="Times New Roman" w:asciiTheme="majorAscii" w:hAnsiTheme="majorAscii"/>
          <w:b/>
        </w:rPr>
        <w:t>Sc. in Computer Science — Obafemi Awolowo University — 20</w:t>
      </w:r>
      <w:r>
        <w:rPr>
          <w:rFonts w:hint="default" w:cs="Times New Roman" w:asciiTheme="majorAscii" w:hAnsiTheme="majorAscii"/>
          <w:b/>
          <w:lang w:val="en-US"/>
        </w:rPr>
        <w:t>22</w:t>
      </w:r>
      <w:r>
        <w:rPr>
          <w:rFonts w:hint="default" w:cs="Times New Roman" w:asciiTheme="majorAscii" w:hAnsiTheme="majorAscii"/>
          <w:b/>
        </w:rPr>
        <w:t>–Present</w:t>
      </w:r>
    </w:p>
    <w:p w14:paraId="3A75BF91">
      <w:pPr>
        <w:numPr>
          <w:numId w:val="0"/>
        </w:numPr>
        <w:spacing w:line="360" w:lineRule="auto"/>
        <w:rPr>
          <w:rFonts w:hint="default" w:cs="Times New Roman" w:asciiTheme="majorAscii" w:hAnsiTheme="majorAscii"/>
          <w:b/>
        </w:rPr>
      </w:pPr>
    </w:p>
    <w:p w14:paraId="1B0BC274">
      <w:pPr>
        <w:pStyle w:val="2"/>
        <w:spacing w:line="360" w:lineRule="auto"/>
        <w:rPr>
          <w:rFonts w:hint="default" w:cs="Times New Roman" w:asciiTheme="majorAscii" w:hAnsiTheme="majorAscii"/>
          <w:lang w:val="en-US"/>
        </w:rPr>
      </w:pPr>
      <w:r>
        <w:rPr>
          <w:rFonts w:hint="default" w:cs="Times New Roman" w:asciiTheme="majorAscii" w:hAnsiTheme="majorAscii"/>
          <w:lang w:val="en-US"/>
        </w:rPr>
        <w:t>Social Media</w:t>
      </w:r>
    </w:p>
    <w:p w14:paraId="5615F684">
      <w:pPr>
        <w:numPr>
          <w:numId w:val="0"/>
        </w:numPr>
        <w:spacing w:line="360" w:lineRule="auto"/>
        <w:rPr>
          <w:rFonts w:hint="default" w:cs="Times New Roman" w:asciiTheme="majorAscii" w:hAnsiTheme="majorAscii"/>
          <w:b/>
        </w:rPr>
      </w:pPr>
    </w:p>
    <w:p w14:paraId="2EECE145">
      <w:pPr>
        <w:spacing w:after="200" w:line="360" w:lineRule="auto"/>
        <w:jc w:val="left"/>
        <w:rPr>
          <w:rFonts w:hint="default" w:cs="Times New Roman" w:asciiTheme="majorAscii" w:hAnsiTheme="majorAscii"/>
        </w:rPr>
      </w:pPr>
      <w:r>
        <w:rPr>
          <w:rFonts w:hint="default" w:cs="Times New Roman" w:asciiTheme="majorAscii" w:hAnsiTheme="majorAscii"/>
        </w:rPr>
        <w:t>X (Twitter): https://x.com/atmdesigns_dev</w:t>
      </w:r>
      <w:r>
        <w:rPr>
          <w:rFonts w:hint="default" w:cs="Times New Roman" w:asciiTheme="majorAscii" w:hAnsiTheme="majorAscii"/>
        </w:rPr>
        <w:br w:type="textWrapping"/>
      </w:r>
      <w:r>
        <w:rPr>
          <w:rFonts w:hint="default" w:cs="Times New Roman" w:asciiTheme="majorAscii" w:hAnsiTheme="majorAscii"/>
        </w:rPr>
        <w:t>GitHub: https://github.com/adeyemo-taiwo-m</w:t>
      </w:r>
      <w:r>
        <w:rPr>
          <w:rFonts w:hint="default" w:cs="Times New Roman" w:asciiTheme="majorAscii" w:hAnsiTheme="majorAscii"/>
        </w:rPr>
        <w:br w:type="textWrapping"/>
      </w:r>
      <w:r>
        <w:rPr>
          <w:rFonts w:hint="default" w:cs="Times New Roman" w:asciiTheme="majorAscii" w:hAnsiTheme="majorAscii"/>
        </w:rPr>
        <w:t>LinkedIn: https://www.linkedin.com/in/adeyemo-taiwo-m-035425284</w:t>
      </w:r>
      <w:r>
        <w:rPr>
          <w:rFonts w:hint="default" w:cs="Times New Roman" w:asciiTheme="majorAscii" w:hAnsiTheme="majorAscii"/>
        </w:rPr>
        <w:br w:type="textWrapping"/>
      </w:r>
      <w:r>
        <w:rPr>
          <w:rFonts w:hint="default" w:cs="Times New Roman" w:asciiTheme="majorAscii" w:hAnsiTheme="majorAscii"/>
        </w:rPr>
        <w:t>Figma: https://www.figma.com/files/team/1418194329252260079/recents-and-sharing?fuid=1418194325013903399</w:t>
      </w:r>
    </w:p>
    <w:p w14:paraId="0CA47E23">
      <w:pPr>
        <w:numPr>
          <w:numId w:val="0"/>
        </w:numPr>
        <w:spacing w:after="200" w:line="360" w:lineRule="auto"/>
        <w:rPr>
          <w:rFonts w:hint="default" w:cs="Times New Roman" w:asciiTheme="majorAscii" w:hAnsiTheme="majorAscii"/>
          <w:b w:val="0"/>
          <w:bCs/>
          <w:lang w:val="en-US"/>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Queensila"/>
    <w:panose1 w:val="00000000000000000000"/>
    <w:charset w:val="00"/>
    <w:family w:val="auto"/>
    <w:pitch w:val="default"/>
    <w:sig w:usb0="00000000" w:usb1="00000000" w:usb2="00000000" w:usb3="00000000" w:csb0="00000000" w:csb1="00000000"/>
  </w:font>
  <w:font w:name="Queensila">
    <w:panose1 w:val="02000500000000000000"/>
    <w:charset w:val="00"/>
    <w:family w:val="auto"/>
    <w:pitch w:val="default"/>
    <w:sig w:usb0="0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413416"/>
    <w:multiLevelType w:val="singleLevel"/>
    <w:tmpl w:val="BF413416"/>
    <w:lvl w:ilvl="0" w:tentative="0">
      <w:start w:val="2"/>
      <w:numFmt w:val="upperLetter"/>
      <w:lvlText w:val="%1."/>
      <w:lvlJc w:val="left"/>
      <w:pPr>
        <w:tabs>
          <w:tab w:val="left" w:pos="312"/>
        </w:tabs>
      </w:p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581A04"/>
    <w:rsid w:val="261574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Adeyemo Taiwo m</cp:lastModifiedBy>
  <dcterms:modified xsi:type="dcterms:W3CDTF">2025-10-26T17:17:33Z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59072622A4374DEABDCA77753E54CA02_13</vt:lpwstr>
  </property>
</Properties>
</file>